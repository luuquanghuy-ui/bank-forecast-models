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80659">
      <w:pPr>
        <w:pStyle w:val="36"/>
      </w:pPr>
      <w:r>
        <w:t>Image Review Document</w:t>
      </w:r>
    </w:p>
    <w:p w14:paraId="7453956F">
      <w:r>
        <w:t>Paste your images here, then save. Tell me when ready.</w:t>
      </w:r>
    </w:p>
    <w:p w14:paraId="4ECC1E83">
      <w:r>
        <w:drawing>
          <wp:inline distT="0" distB="0" distL="114300" distR="114300">
            <wp:extent cx="5486400" cy="166179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57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64</Characters>
  <Lines>0</Lines>
  <Paragraphs>0</Paragraphs>
  <TotalTime>0</TotalTime>
  <ScaleCrop>false</ScaleCrop>
  <LinksUpToDate>false</LinksUpToDate>
  <CharactersWithSpaces>75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23520</cp:lastModifiedBy>
  <dcterms:modified xsi:type="dcterms:W3CDTF">2026-04-13T13:49:19Z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eyJoZGlkIjoiMjIwMjE2MGM3ZWU0YzA1ZDQ1NTNhZTdkZTE5YjE5Y2IifQ==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C1440D1B5D5B4BF9A1F5BB7892CE746A_12</vt:lpwstr>
  </property>
</Properties>
</file>